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FEF8D">
      <w:pPr>
        <w:pStyle w:val="2"/>
      </w:pPr>
      <w:r>
        <w:t>Evidence of Professional Online Presence</w:t>
      </w:r>
    </w:p>
    <w:p w14:paraId="71D6ED97">
      <w:r>
        <w:t>Name: Emmanuel Kipkoech</w:t>
      </w:r>
    </w:p>
    <w:p w14:paraId="5542C6CF">
      <w:r>
        <w:t xml:space="preserve">Registration Number: </w:t>
      </w:r>
      <w:r>
        <w:rPr>
          <w:rFonts w:hint="default"/>
          <w:lang w:val="en-US"/>
        </w:rPr>
        <w:t>C026-01-0963/2022</w:t>
      </w:r>
      <w:r>
        <w:br w:type="textWrapping"/>
      </w:r>
    </w:p>
    <w:p w14:paraId="11BC337B">
      <w:pPr>
        <w:pStyle w:val="3"/>
      </w:pPr>
      <w:r>
        <w:t>Introduction</w:t>
      </w:r>
    </w:p>
    <w:p w14:paraId="09BD3E7D">
      <w:r>
        <w:t>In today’s digital era, maintaining a professional online presence is essential for career development, networking, and knowledge sharing. As a software engineering student, online platforms provide opportunities to showcase technical skills, collaborate with professionals, and participate in global discussions. Below is evidence of five professionally relevant online platforms demonstrating active engagement and professional growth.</w:t>
      </w:r>
    </w:p>
    <w:p w14:paraId="72A2D31A">
      <w:r>
        <w:br w:type="page"/>
      </w:r>
      <w:bookmarkStart w:id="0" w:name="_GoBack"/>
      <w:bookmarkEnd w:id="0"/>
    </w:p>
    <w:p w14:paraId="52A79E14">
      <w:pPr>
        <w:pStyle w:val="3"/>
      </w:pPr>
      <w:r>
        <w:t>1. LinkedIn Account</w:t>
      </w:r>
    </w:p>
    <w:p w14:paraId="662D9380">
      <w:r>
        <w:t xml:space="preserve">Platform URL/Username: </w:t>
      </w:r>
      <w:r>
        <w:rPr>
          <w:rFonts w:hint="default"/>
        </w:rPr>
        <w:t>https://www.linkedin.com/in/emmanuel-kipkoech-06576a2b0/</w:t>
      </w:r>
    </w:p>
    <w:p w14:paraId="37E04E44">
      <w:r>
        <w:br w:type="textWrapping"/>
      </w:r>
      <w:r>
        <w:drawing>
          <wp:inline distT="0" distB="0" distL="114300" distR="114300">
            <wp:extent cx="5483225" cy="393890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3225" cy="3938905"/>
                    </a:xfrm>
                    <a:prstGeom prst="rect">
                      <a:avLst/>
                    </a:prstGeom>
                    <a:noFill/>
                    <a:ln>
                      <a:noFill/>
                    </a:ln>
                  </pic:spPr>
                </pic:pic>
              </a:graphicData>
            </a:graphic>
          </wp:inline>
        </w:drawing>
      </w:r>
    </w:p>
    <w:p w14:paraId="5F8E127A">
      <w:r>
        <w:br w:type="textWrapping"/>
      </w:r>
      <w:r>
        <w:t>Professional Relevance Explanation:</w:t>
      </w:r>
    </w:p>
    <w:p w14:paraId="5A52CC27">
      <w:r>
        <w:t>This platform contributes to my professional development by enabling networking, knowledge sharing, collaboration, and showcasing my skills and projects. Through active participation, I strengthen my digital identity and remain engaged with current industry trends.</w:t>
      </w:r>
    </w:p>
    <w:p w14:paraId="0CBB3FB2">
      <w:r>
        <w:br w:type="page"/>
      </w:r>
    </w:p>
    <w:p w14:paraId="2D1F6537">
      <w:pPr>
        <w:pStyle w:val="3"/>
      </w:pPr>
      <w:r>
        <w:t>2. GitHub Account</w:t>
      </w:r>
    </w:p>
    <w:p w14:paraId="19697C00">
      <w:r>
        <w:t>Platform URL/Username:</w:t>
      </w:r>
      <w:r>
        <w:rPr>
          <w:rFonts w:hint="default"/>
        </w:rPr>
        <w:t>https://github.com/Imman9</w:t>
      </w:r>
      <w:r>
        <w:t xml:space="preserve"> </w:t>
      </w:r>
    </w:p>
    <w:p w14:paraId="6520C85A">
      <w:r>
        <w:br w:type="textWrapping"/>
      </w:r>
      <w:r>
        <w:drawing>
          <wp:inline distT="0" distB="0" distL="114300" distR="114300">
            <wp:extent cx="5480050" cy="209613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0050" cy="2096135"/>
                    </a:xfrm>
                    <a:prstGeom prst="rect">
                      <a:avLst/>
                    </a:prstGeom>
                    <a:noFill/>
                    <a:ln>
                      <a:noFill/>
                    </a:ln>
                  </pic:spPr>
                </pic:pic>
              </a:graphicData>
            </a:graphic>
          </wp:inline>
        </w:drawing>
      </w:r>
    </w:p>
    <w:p w14:paraId="6A8D981F">
      <w:r>
        <w:br w:type="textWrapping"/>
      </w:r>
      <w:r>
        <w:t>Professional Relevance Explanation:</w:t>
      </w:r>
    </w:p>
    <w:p w14:paraId="596ED15F">
      <w:r>
        <w:t>This platform contributes to my professional development by enabling networking, knowledge sharing, collaboration, and showcasing my skills and projects. Through active participation, I strengthen my digital identity and remain engaged with current industry trends.</w:t>
      </w:r>
    </w:p>
    <w:p w14:paraId="042B4817">
      <w:r>
        <w:br w:type="page"/>
      </w:r>
    </w:p>
    <w:p w14:paraId="2548D2EC">
      <w:pPr>
        <w:pStyle w:val="3"/>
      </w:pPr>
      <w:r>
        <w:t>3. Twitter / X Account</w:t>
      </w:r>
    </w:p>
    <w:p w14:paraId="2073EE64">
      <w:r>
        <w:t xml:space="preserve">Platform URL/Username: </w:t>
      </w:r>
      <w:r>
        <w:rPr>
          <w:rFonts w:hint="default"/>
        </w:rPr>
        <w:t>https://x.com/stilldrey6</w:t>
      </w:r>
    </w:p>
    <w:p w14:paraId="3A0AF4F8">
      <w:r>
        <w:drawing>
          <wp:inline distT="0" distB="0" distL="114300" distR="114300">
            <wp:extent cx="5483860" cy="4740275"/>
            <wp:effectExtent l="0" t="0" r="25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3860" cy="4740275"/>
                    </a:xfrm>
                    <a:prstGeom prst="rect">
                      <a:avLst/>
                    </a:prstGeom>
                    <a:noFill/>
                    <a:ln>
                      <a:noFill/>
                    </a:ln>
                  </pic:spPr>
                </pic:pic>
              </a:graphicData>
            </a:graphic>
          </wp:inline>
        </w:drawing>
      </w:r>
      <w:r>
        <w:br w:type="textWrapping"/>
      </w:r>
      <w:r>
        <w:t>Professional Relevance Explanation:</w:t>
      </w:r>
    </w:p>
    <w:p w14:paraId="00E2746E">
      <w:r>
        <w:t>This platform contributes to my professional development by enabling networking, knowledge sharing, collaboration, and showcasing my skills and projects. Through active participation, I strengthen my digital identity and remain engaged with current industry trends.</w:t>
      </w:r>
    </w:p>
    <w:p w14:paraId="44095212">
      <w:r>
        <w:br w:type="page"/>
      </w:r>
    </w:p>
    <w:p w14:paraId="52DC305C">
      <w:pPr>
        <w:pStyle w:val="3"/>
      </w:pPr>
      <w:r>
        <w:t>5. YouTube / Vlog / Professional Instagram</w:t>
      </w:r>
    </w:p>
    <w:p w14:paraId="5CCA26BF">
      <w:r>
        <w:t xml:space="preserve">Platform URL/Username: </w:t>
      </w:r>
      <w:r>
        <w:rPr>
          <w:rFonts w:hint="default"/>
        </w:rPr>
        <w:t>https://www.instagram.com/s.t.i.l.l_d.r.e.y/</w:t>
      </w:r>
    </w:p>
    <w:p w14:paraId="1AB45A6B">
      <w:r>
        <w:br w:type="textWrapping"/>
      </w:r>
      <w:r>
        <w:drawing>
          <wp:inline distT="0" distB="0" distL="114300" distR="114300">
            <wp:extent cx="5481955" cy="2898775"/>
            <wp:effectExtent l="0" t="0" r="444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1955" cy="2898775"/>
                    </a:xfrm>
                    <a:prstGeom prst="rect">
                      <a:avLst/>
                    </a:prstGeom>
                    <a:noFill/>
                    <a:ln>
                      <a:noFill/>
                    </a:ln>
                  </pic:spPr>
                </pic:pic>
              </a:graphicData>
            </a:graphic>
          </wp:inline>
        </w:drawing>
      </w:r>
    </w:p>
    <w:p w14:paraId="19662E09">
      <w:r>
        <w:br w:type="textWrapping"/>
      </w:r>
      <w:r>
        <w:t>Professional Relevance Explanation:</w:t>
      </w:r>
    </w:p>
    <w:p w14:paraId="231A6C9F">
      <w:r>
        <w:t>This platform contributes to my professional development by enabling networking, knowledge sharing, collaboration, and showcasing my skills and projects. Through active participation, I strengthen my digital identity and remain engaged with current industry trends.</w:t>
      </w:r>
    </w:p>
    <w:p w14:paraId="2EFA9998">
      <w:r>
        <w:br w:type="page"/>
      </w:r>
    </w:p>
    <w:p w14:paraId="23D82956">
      <w:pPr>
        <w:pStyle w:val="3"/>
      </w:pPr>
      <w:r>
        <w:t>Reflection</w:t>
      </w:r>
    </w:p>
    <w:p w14:paraId="625FEC0C">
      <w:r>
        <w:t>Maintaining a professional online presence enhances credibility, expands professional networks, and creates opportunities for collaboration and employment. By actively engaging on these platforms, I demonstrate continuous learning, technical competence, and commitment to professional growth in the field of software engineering.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0A52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Emmanuel Kipkoech</cp:lastModifiedBy>
  <dcterms:modified xsi:type="dcterms:W3CDTF">2026-02-17T11:36:58Z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66AE76FCA50F4DF6995C3BCEA24E41DB_12</vt:lpwstr>
  </property>
</Properties>
</file>